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1ACFB" w14:textId="7450AF80" w:rsidR="003312ED" w:rsidRPr="00FD192F" w:rsidRDefault="00015A7C" w:rsidP="00015A7C">
      <w:pPr>
        <w:pStyle w:val="Title"/>
        <w:rPr>
          <w:sz w:val="44"/>
          <w:szCs w:val="22"/>
        </w:rPr>
      </w:pPr>
      <w:r w:rsidRPr="00FD192F">
        <w:rPr>
          <w:sz w:val="44"/>
          <w:szCs w:val="22"/>
        </w:rPr>
        <w:t>PROJECT PROPOSAL</w:t>
      </w:r>
    </w:p>
    <w:p w14:paraId="61F19E76" w14:textId="4C8A8F27" w:rsidR="003312ED" w:rsidRPr="00FD192F" w:rsidRDefault="00015A7C" w:rsidP="00015A7C">
      <w:pPr>
        <w:pStyle w:val="Subtitle"/>
        <w:rPr>
          <w:sz w:val="32"/>
          <w:szCs w:val="22"/>
        </w:rPr>
      </w:pPr>
      <w:r w:rsidRPr="00FD192F">
        <w:rPr>
          <w:sz w:val="32"/>
          <w:szCs w:val="22"/>
        </w:rPr>
        <w:t>MLinAPP</w:t>
      </w:r>
    </w:p>
    <w:p w14:paraId="7AA297D1" w14:textId="77777777" w:rsidR="00015A7C" w:rsidRPr="00015A7C" w:rsidRDefault="00015A7C" w:rsidP="00015A7C"/>
    <w:p w14:paraId="0D590843" w14:textId="6F757968" w:rsidR="003312ED" w:rsidRPr="00015A7C" w:rsidRDefault="00015A7C">
      <w:pPr>
        <w:pStyle w:val="Heading2"/>
        <w:rPr>
          <w:sz w:val="28"/>
          <w:szCs w:val="20"/>
        </w:rPr>
      </w:pPr>
      <w:r w:rsidRPr="00015A7C">
        <w:rPr>
          <w:sz w:val="28"/>
          <w:szCs w:val="20"/>
        </w:rPr>
        <w:t>Project Title, Project Number and Project Owner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5D4DC9" w:rsidRPr="00780C80" w14:paraId="3FDD128C" w14:textId="77777777" w:rsidTr="00766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2B9EB255" w14:textId="77777777" w:rsidR="005D4DC9" w:rsidRPr="00015A7C" w:rsidRDefault="005D4DC9" w:rsidP="007664E8">
            <w:pPr>
              <w:rPr>
                <w:i/>
                <w:iCs/>
                <w:color w:val="595959" w:themeColor="text1" w:themeTint="A6"/>
                <w:sz w:val="22"/>
                <w:szCs w:val="24"/>
              </w:rPr>
            </w:pPr>
            <w:r w:rsidRPr="00015A7C">
              <w:rPr>
                <w:i/>
                <w:iCs/>
                <w:noProof/>
                <w:color w:val="595959" w:themeColor="text1" w:themeTint="A6"/>
                <w:sz w:val="22"/>
                <w:szCs w:val="24"/>
              </w:rPr>
              <mc:AlternateContent>
                <mc:Choice Requires="wpg">
                  <w:drawing>
                    <wp:inline distT="0" distB="0" distL="0" distR="0" wp14:anchorId="4C19E8D4" wp14:editId="1905F0BF">
                      <wp:extent cx="141605" cy="141605"/>
                      <wp:effectExtent l="0" t="0" r="0" b="0"/>
                      <wp:docPr id="19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Rectangle 20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21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D71DF2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">
                      <v:rect id="Rectangle 20" o:spid="_x0000_s1027" alt="Blue rectangle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" fillcolor="#2e74b5 [2404]" stroked="f" strokeweight="0"/>
                      <v:shape id="Freeform 21" o:spid="_x0000_s1028" alt="Information icon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71AE1EB6" w14:textId="6A3B8024" w:rsidR="00015A7C" w:rsidRPr="00780C80" w:rsidRDefault="00684F80" w:rsidP="00FA60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595959" w:themeColor="text1" w:themeTint="A6"/>
                <w:sz w:val="22"/>
                <w:szCs w:val="24"/>
              </w:rPr>
            </w:pPr>
            <w:r w:rsidRPr="00684F80">
              <w:rPr>
                <w:i/>
                <w:iCs/>
                <w:color w:val="595959" w:themeColor="text1" w:themeTint="A6"/>
                <w:sz w:val="22"/>
                <w:szCs w:val="24"/>
              </w:rPr>
              <w:t xml:space="preserve">Detection of Anomalous </w:t>
            </w:r>
            <w:proofErr w:type="spellStart"/>
            <w:r w:rsidRPr="00684F80">
              <w:rPr>
                <w:i/>
                <w:iCs/>
                <w:color w:val="595959" w:themeColor="text1" w:themeTint="A6"/>
                <w:sz w:val="22"/>
                <w:szCs w:val="24"/>
              </w:rPr>
              <w:t>Behaviour</w:t>
            </w:r>
            <w:proofErr w:type="spellEnd"/>
            <w:r w:rsidRPr="00684F80">
              <w:rPr>
                <w:i/>
                <w:iCs/>
                <w:color w:val="595959" w:themeColor="text1" w:themeTint="A6"/>
                <w:sz w:val="22"/>
                <w:szCs w:val="24"/>
              </w:rPr>
              <w:t xml:space="preserve"> in Industrial Robot</w:t>
            </w:r>
            <w:r>
              <w:rPr>
                <w:i/>
                <w:iCs/>
                <w:color w:val="595959" w:themeColor="text1" w:themeTint="A6"/>
                <w:sz w:val="22"/>
                <w:szCs w:val="24"/>
              </w:rPr>
              <w:t xml:space="preserve">, 2026/AM01, </w:t>
            </w:r>
            <w:r w:rsidRPr="00684F80">
              <w:rPr>
                <w:i/>
                <w:iCs/>
                <w:color w:val="595959" w:themeColor="text1" w:themeTint="A6"/>
                <w:sz w:val="22"/>
                <w:szCs w:val="24"/>
              </w:rPr>
              <w:t>Alessio Mascolini</w:t>
            </w:r>
          </w:p>
        </w:tc>
      </w:tr>
    </w:tbl>
    <w:p w14:paraId="1F1D5AF4" w14:textId="77777777" w:rsidR="003312ED" w:rsidRPr="00780C80" w:rsidRDefault="003312ED" w:rsidP="00015A7C">
      <w:pPr>
        <w:spacing w:after="0" w:line="240" w:lineRule="auto"/>
        <w:jc w:val="center"/>
        <w:rPr>
          <w:i/>
          <w:iCs/>
          <w:color w:val="595959" w:themeColor="text1" w:themeTint="A6"/>
          <w:sz w:val="22"/>
          <w:szCs w:val="24"/>
        </w:rPr>
      </w:pPr>
    </w:p>
    <w:p w14:paraId="4437112A" w14:textId="57452F6B" w:rsidR="003312ED" w:rsidRPr="00ED1A64" w:rsidRDefault="00ED1A64">
      <w:pPr>
        <w:pStyle w:val="Heading2"/>
        <w:rPr>
          <w:sz w:val="28"/>
          <w:szCs w:val="20"/>
          <w:lang w:val="it-IT"/>
        </w:rPr>
      </w:pPr>
      <w:r>
        <w:rPr>
          <w:sz w:val="28"/>
          <w:szCs w:val="20"/>
        </w:rPr>
        <w:t>Project Team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5D4DC9" w:rsidRPr="00684F80" w14:paraId="04DE9364" w14:textId="77777777" w:rsidTr="00766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0F9A5FE3" w14:textId="77777777" w:rsidR="005D4DC9" w:rsidRPr="00015A7C" w:rsidRDefault="005D4DC9" w:rsidP="007664E8">
            <w:pPr>
              <w:rPr>
                <w:i/>
                <w:iCs/>
                <w:color w:val="595959" w:themeColor="text1" w:themeTint="A6"/>
                <w:sz w:val="22"/>
                <w:szCs w:val="24"/>
              </w:rPr>
            </w:pPr>
            <w:r w:rsidRPr="00015A7C">
              <w:rPr>
                <w:i/>
                <w:iCs/>
                <w:noProof/>
                <w:color w:val="595959" w:themeColor="text1" w:themeTint="A6"/>
                <w:sz w:val="22"/>
                <w:szCs w:val="24"/>
              </w:rPr>
              <mc:AlternateContent>
                <mc:Choice Requires="wpg">
                  <w:drawing>
                    <wp:inline distT="0" distB="0" distL="0" distR="0" wp14:anchorId="13F1A02A" wp14:editId="379A1764">
                      <wp:extent cx="141605" cy="141605"/>
                      <wp:effectExtent l="0" t="0" r="0" b="0"/>
                      <wp:docPr id="35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6" name="Rectangle 36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Freeform 37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2FB4FA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">
                      <v:rect id="Rectangle 36" o:spid="_x0000_s1027" alt="Blue rectangle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" fillcolor="#2e74b5 [2404]" stroked="f" strokeweight="0"/>
                      <v:shape id="Freeform 37" o:spid="_x0000_s1028" alt="Information icon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55B2EC37" w14:textId="75FF8DFE" w:rsidR="00696FB2" w:rsidRDefault="00684F80" w:rsidP="00D10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595959" w:themeColor="text1" w:themeTint="A6"/>
                <w:sz w:val="22"/>
                <w:szCs w:val="24"/>
              </w:rPr>
            </w:pPr>
            <w:r>
              <w:rPr>
                <w:i/>
                <w:iCs/>
                <w:color w:val="595959" w:themeColor="text1" w:themeTint="A6"/>
                <w:sz w:val="22"/>
                <w:szCs w:val="24"/>
              </w:rPr>
              <w:t>Michelangelo Ungolo s349109</w:t>
            </w:r>
            <w:r w:rsidR="00015A7C" w:rsidRPr="00015A7C">
              <w:rPr>
                <w:i/>
                <w:iCs/>
                <w:color w:val="595959" w:themeColor="text1" w:themeTint="A6"/>
                <w:sz w:val="22"/>
                <w:szCs w:val="24"/>
              </w:rPr>
              <w:t xml:space="preserve">, </w:t>
            </w:r>
          </w:p>
          <w:p w14:paraId="0B91D2F6" w14:textId="2D2D534A" w:rsidR="00696FB2" w:rsidRPr="00684F80" w:rsidRDefault="00684F80" w:rsidP="00D10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595959" w:themeColor="text1" w:themeTint="A6"/>
                <w:sz w:val="22"/>
                <w:szCs w:val="24"/>
                <w:lang w:val="it-IT"/>
              </w:rPr>
            </w:pPr>
            <w:r w:rsidRPr="00684F80">
              <w:rPr>
                <w:i/>
                <w:iCs/>
                <w:color w:val="595959" w:themeColor="text1" w:themeTint="A6"/>
                <w:sz w:val="22"/>
                <w:szCs w:val="24"/>
                <w:lang w:val="it-IT"/>
              </w:rPr>
              <w:t>Miriana Sette s349110,</w:t>
            </w:r>
          </w:p>
          <w:p w14:paraId="43781DBE" w14:textId="1E913A23" w:rsidR="00696FB2" w:rsidRPr="00684F80" w:rsidRDefault="00684F80" w:rsidP="00D10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595959" w:themeColor="text1" w:themeTint="A6"/>
                <w:sz w:val="22"/>
                <w:szCs w:val="24"/>
                <w:lang w:val="it-IT"/>
              </w:rPr>
            </w:pPr>
            <w:r w:rsidRPr="00684F80">
              <w:rPr>
                <w:i/>
                <w:iCs/>
                <w:color w:val="595959" w:themeColor="text1" w:themeTint="A6"/>
                <w:sz w:val="22"/>
                <w:szCs w:val="24"/>
                <w:lang w:val="it-IT"/>
              </w:rPr>
              <w:t>Francesco D</w:t>
            </w:r>
            <w:r>
              <w:rPr>
                <w:i/>
                <w:iCs/>
                <w:color w:val="595959" w:themeColor="text1" w:themeTint="A6"/>
                <w:sz w:val="22"/>
                <w:szCs w:val="24"/>
                <w:lang w:val="it-IT"/>
              </w:rPr>
              <w:t>’Angelo s349534,</w:t>
            </w:r>
          </w:p>
          <w:p w14:paraId="01916DCF" w14:textId="09AD83C5" w:rsidR="005D4DC9" w:rsidRPr="00684F80" w:rsidRDefault="00684F80" w:rsidP="00D10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lang w:val="it-IT"/>
              </w:rPr>
            </w:pPr>
            <w:r w:rsidRPr="00684F80">
              <w:rPr>
                <w:sz w:val="22"/>
                <w:szCs w:val="24"/>
                <w:lang w:val="it-IT"/>
              </w:rPr>
              <w:t xml:space="preserve">Adamo Nardelli </w:t>
            </w:r>
            <w:r>
              <w:rPr>
                <w:sz w:val="22"/>
                <w:szCs w:val="24"/>
                <w:lang w:val="it-IT"/>
              </w:rPr>
              <w:t>s346463</w:t>
            </w:r>
          </w:p>
          <w:p w14:paraId="305D42F6" w14:textId="5059013D" w:rsidR="00D10C59" w:rsidRPr="00684F80" w:rsidRDefault="00D10C59" w:rsidP="00D10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595959" w:themeColor="text1" w:themeTint="A6"/>
                <w:sz w:val="22"/>
                <w:szCs w:val="24"/>
                <w:lang w:val="it-IT"/>
              </w:rPr>
            </w:pPr>
          </w:p>
        </w:tc>
      </w:tr>
    </w:tbl>
    <w:p w14:paraId="5F943000" w14:textId="59663EBB" w:rsidR="003312ED" w:rsidRPr="00FD192F" w:rsidRDefault="00015A7C">
      <w:pPr>
        <w:pStyle w:val="Heading2"/>
        <w:rPr>
          <w:sz w:val="28"/>
          <w:szCs w:val="20"/>
        </w:rPr>
      </w:pPr>
      <w:r w:rsidRPr="00FD192F">
        <w:rPr>
          <w:sz w:val="28"/>
          <w:szCs w:val="20"/>
        </w:rPr>
        <w:t>Project Background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5D4DC9" w14:paraId="41B2EA4F" w14:textId="77777777" w:rsidTr="00766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530268EF" w14:textId="77777777" w:rsidR="005D4DC9" w:rsidRDefault="005D4DC9" w:rsidP="007664E8">
            <w:r>
              <w:rPr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2D8030A5" wp14:editId="29D6F133">
                      <wp:extent cx="141605" cy="141605"/>
                      <wp:effectExtent l="0" t="0" r="0" b="0"/>
                      <wp:docPr id="16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7" name="Rectangle 17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18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0A1865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">
                      <v:rect id="Rectangle 17" o:spid="_x0000_s1027" alt="Blue rectangle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" fillcolor="#2e74b5 [2404]" stroked="f" strokeweight="0"/>
                      <v:shape id="Freeform 18" o:spid="_x0000_s1028" alt="Information icon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3CE870FD" w14:textId="10A43CC8" w:rsidR="00B374E8" w:rsidRDefault="00B374E8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B374E8">
              <w:rPr>
                <w:sz w:val="22"/>
                <w:szCs w:val="24"/>
              </w:rPr>
              <w:t>This project focuses on anomaly detection for industrial robots using time-series sensor data. We will implement an Adversarial Autoencoder (AAE) to identify deviations in movement patterns caused by aging or configuration errors.</w:t>
            </w:r>
          </w:p>
          <w:p w14:paraId="1E80791C" w14:textId="4B8809B0" w:rsidR="005D4DC9" w:rsidRDefault="00B374E8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4E8">
              <w:rPr>
                <w:sz w:val="22"/>
                <w:szCs w:val="24"/>
              </w:rPr>
              <w:t>The practical goal is to detect abnormal operating conditions caused by misconfiguration or aging, where the robot may move more slowly or less precisely than expected.</w:t>
            </w:r>
            <w:r w:rsidRPr="00B374E8">
              <w:rPr>
                <w:sz w:val="22"/>
                <w:szCs w:val="24"/>
              </w:rPr>
              <w:br/>
              <w:t>From a machine learning perspective, the key question is whether adding an adversarial component improves anomaly detection performance compared to a traditional autoencoder.</w:t>
            </w:r>
          </w:p>
        </w:tc>
      </w:tr>
    </w:tbl>
    <w:p w14:paraId="66D2E821" w14:textId="178C020A" w:rsidR="003312ED" w:rsidRDefault="003312ED" w:rsidP="00015A7C"/>
    <w:p w14:paraId="442022BD" w14:textId="20B5DD81" w:rsidR="003312ED" w:rsidRPr="00FD192F" w:rsidRDefault="00015A7C">
      <w:pPr>
        <w:pStyle w:val="Heading2"/>
        <w:rPr>
          <w:sz w:val="28"/>
          <w:szCs w:val="20"/>
        </w:rPr>
      </w:pPr>
      <w:r w:rsidRPr="00FD192F">
        <w:rPr>
          <w:sz w:val="28"/>
          <w:szCs w:val="20"/>
        </w:rPr>
        <w:t>Project Scope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5D4DC9" w14:paraId="12599718" w14:textId="77777777" w:rsidTr="00766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1FE183F4" w14:textId="77777777" w:rsidR="005D4DC9" w:rsidRPr="00015A7C" w:rsidRDefault="005D4DC9" w:rsidP="007664E8">
            <w:pPr>
              <w:rPr>
                <w:sz w:val="22"/>
                <w:szCs w:val="24"/>
              </w:rPr>
            </w:pPr>
            <w:r w:rsidRPr="00015A7C">
              <w:rPr>
                <w:noProof/>
                <w:sz w:val="22"/>
                <w:szCs w:val="24"/>
                <w:lang w:eastAsia="en-US"/>
              </w:rPr>
              <mc:AlternateContent>
                <mc:Choice Requires="wpg">
                  <w:drawing>
                    <wp:inline distT="0" distB="0" distL="0" distR="0" wp14:anchorId="35F00167" wp14:editId="53729805">
                      <wp:extent cx="141605" cy="141605"/>
                      <wp:effectExtent l="0" t="0" r="0" b="0"/>
                      <wp:docPr id="56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57" name="Rectangle 57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Freeform 58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890223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">
                      <v:rect id="Rectangle 57" o:spid="_x0000_s1027" alt="Blue rectangle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" fillcolor="#2e74b5 [2404]" stroked="f" strokeweight="0"/>
                      <v:shape id="Freeform 58" o:spid="_x0000_s1028" alt="Information icon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298FF292" w14:textId="5E2F700A" w:rsidR="00015A7C" w:rsidRPr="00015A7C" w:rsidRDefault="00B374E8" w:rsidP="00015A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B374E8">
              <w:rPr>
                <w:i/>
                <w:iCs/>
                <w:color w:val="595959" w:themeColor="text1" w:themeTint="A6"/>
                <w:sz w:val="22"/>
                <w:szCs w:val="24"/>
              </w:rPr>
              <w:t>The scope covers implementing an Adversarial Autoencoder (AAE) and a traditional baseline for robot anomaly detection. We will process time-series sensor data from a Kuka robot to identify movement deviations caused by errors or aging. Key tasks include model comparison and the definition of quantitative metrics to evaluate the adversarial component's effectiveness</w:t>
            </w:r>
          </w:p>
        </w:tc>
      </w:tr>
    </w:tbl>
    <w:p w14:paraId="12063536" w14:textId="77777777" w:rsidR="003312ED" w:rsidRDefault="003312ED"/>
    <w:p w14:paraId="133402A8" w14:textId="7F45CF2F" w:rsidR="003312ED" w:rsidRPr="00FD192F" w:rsidRDefault="00FD192F">
      <w:pPr>
        <w:pStyle w:val="Heading2"/>
        <w:rPr>
          <w:sz w:val="28"/>
          <w:szCs w:val="20"/>
        </w:rPr>
      </w:pPr>
      <w:r w:rsidRPr="00FD192F">
        <w:rPr>
          <w:sz w:val="28"/>
          <w:szCs w:val="20"/>
        </w:rPr>
        <w:t>High-Level Requirements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5D4DC9" w14:paraId="57DCBE85" w14:textId="77777777" w:rsidTr="00766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4D5696AF" w14:textId="77777777" w:rsidR="005D4DC9" w:rsidRPr="00FD192F" w:rsidRDefault="005D4DC9" w:rsidP="007664E8">
            <w:pPr>
              <w:rPr>
                <w:i/>
                <w:iCs/>
                <w:color w:val="595959" w:themeColor="text1" w:themeTint="A6"/>
                <w:sz w:val="22"/>
                <w:szCs w:val="24"/>
              </w:rPr>
            </w:pPr>
            <w:r w:rsidRPr="00FD192F">
              <w:rPr>
                <w:i/>
                <w:iCs/>
                <w:noProof/>
                <w:color w:val="595959" w:themeColor="text1" w:themeTint="A6"/>
                <w:sz w:val="22"/>
                <w:szCs w:val="24"/>
              </w:rPr>
              <mc:AlternateContent>
                <mc:Choice Requires="wpg">
                  <w:drawing>
                    <wp:inline distT="0" distB="0" distL="0" distR="0" wp14:anchorId="6E3EDC38" wp14:editId="7C933977">
                      <wp:extent cx="141605" cy="141605"/>
                      <wp:effectExtent l="0" t="0" r="0" b="0"/>
                      <wp:docPr id="59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0" name="Rectangle 60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Freeform 61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8D786D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">
                      <v:rect id="Rectangle 60" o:spid="_x0000_s1027" alt="Blue rectangle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" fillcolor="#2e74b5 [2404]" stroked="f" strokeweight="0"/>
                      <v:shape id="Freeform 61" o:spid="_x0000_s1028" alt="Information icon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2C85CD63" w14:textId="7F84FC8B" w:rsidR="00FD192F" w:rsidRDefault="00B374E8" w:rsidP="00FD1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595959" w:themeColor="text1" w:themeTint="A6"/>
                <w:sz w:val="22"/>
                <w:szCs w:val="24"/>
              </w:rPr>
            </w:pPr>
            <w:r w:rsidRPr="00B374E8">
              <w:rPr>
                <w:b/>
                <w:bCs/>
                <w:i/>
                <w:iCs/>
                <w:color w:val="595959" w:themeColor="text1" w:themeTint="A6"/>
                <w:sz w:val="22"/>
                <w:szCs w:val="24"/>
              </w:rPr>
              <w:t>Software:</w:t>
            </w:r>
            <w:r w:rsidRPr="00B374E8">
              <w:rPr>
                <w:i/>
                <w:iCs/>
                <w:color w:val="595959" w:themeColor="text1" w:themeTint="A6"/>
                <w:sz w:val="22"/>
                <w:szCs w:val="24"/>
              </w:rPr>
              <w:t xml:space="preserve"> Python, </w:t>
            </w:r>
            <w:proofErr w:type="spellStart"/>
            <w:r w:rsidRPr="00B374E8">
              <w:rPr>
                <w:i/>
                <w:iCs/>
                <w:color w:val="595959" w:themeColor="text1" w:themeTint="A6"/>
                <w:sz w:val="22"/>
                <w:szCs w:val="24"/>
              </w:rPr>
              <w:t>PyTorch</w:t>
            </w:r>
            <w:proofErr w:type="spellEnd"/>
            <w:r w:rsidRPr="00B374E8">
              <w:rPr>
                <w:i/>
                <w:iCs/>
                <w:color w:val="595959" w:themeColor="text1" w:themeTint="A6"/>
                <w:sz w:val="22"/>
                <w:szCs w:val="24"/>
              </w:rPr>
              <w:t xml:space="preserve"> (or TensorFlow), NumPy, Pandas, scikit-learn, Matplotlib.</w:t>
            </w:r>
          </w:p>
          <w:p w14:paraId="4E39FAF2" w14:textId="329FF462" w:rsidR="00B374E8" w:rsidRDefault="00B374E8" w:rsidP="00322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595959" w:themeColor="text1" w:themeTint="A6"/>
                <w:sz w:val="22"/>
                <w:szCs w:val="24"/>
              </w:rPr>
            </w:pPr>
            <w:r>
              <w:rPr>
                <w:i/>
                <w:iCs/>
                <w:color w:val="595959" w:themeColor="text1" w:themeTint="A6"/>
                <w:sz w:val="22"/>
                <w:szCs w:val="24"/>
              </w:rPr>
              <w:t xml:space="preserve">Resources: </w:t>
            </w:r>
            <w:r w:rsidR="00322509" w:rsidRPr="00322509">
              <w:rPr>
                <w:i/>
                <w:iCs/>
                <w:color w:val="595959" w:themeColor="text1" w:themeTint="A6"/>
                <w:sz w:val="22"/>
                <w:szCs w:val="24"/>
              </w:rPr>
              <w:t>time-series data collected from the robot's</w:t>
            </w:r>
            <w:r w:rsidR="00322509">
              <w:rPr>
                <w:i/>
                <w:iCs/>
                <w:color w:val="595959" w:themeColor="text1" w:themeTint="A6"/>
                <w:sz w:val="22"/>
                <w:szCs w:val="24"/>
              </w:rPr>
              <w:t xml:space="preserve"> </w:t>
            </w:r>
            <w:r w:rsidR="00322509" w:rsidRPr="00322509">
              <w:rPr>
                <w:i/>
                <w:iCs/>
                <w:color w:val="595959" w:themeColor="text1" w:themeTint="A6"/>
                <w:sz w:val="22"/>
                <w:szCs w:val="24"/>
              </w:rPr>
              <w:t>various sensors</w:t>
            </w:r>
            <w:r>
              <w:rPr>
                <w:i/>
                <w:iCs/>
                <w:color w:val="595959" w:themeColor="text1" w:themeTint="A6"/>
                <w:sz w:val="22"/>
                <w:szCs w:val="24"/>
              </w:rPr>
              <w:t xml:space="preserve">. </w:t>
            </w:r>
          </w:p>
          <w:p w14:paraId="0DDFA57F" w14:textId="765394EB" w:rsidR="00B374E8" w:rsidRPr="00FD192F" w:rsidRDefault="00B374E8" w:rsidP="00FD1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595959" w:themeColor="text1" w:themeTint="A6"/>
                <w:sz w:val="22"/>
                <w:szCs w:val="24"/>
              </w:rPr>
            </w:pPr>
            <w:r>
              <w:rPr>
                <w:i/>
                <w:iCs/>
                <w:color w:val="595959" w:themeColor="text1" w:themeTint="A6"/>
                <w:sz w:val="22"/>
                <w:szCs w:val="24"/>
              </w:rPr>
              <w:t xml:space="preserve">We try to use </w:t>
            </w:r>
            <w:proofErr w:type="spellStart"/>
            <w:r>
              <w:rPr>
                <w:i/>
                <w:iCs/>
                <w:color w:val="595959" w:themeColor="text1" w:themeTint="A6"/>
                <w:sz w:val="22"/>
                <w:szCs w:val="24"/>
              </w:rPr>
              <w:t>Colab</w:t>
            </w:r>
            <w:proofErr w:type="spellEnd"/>
            <w:r>
              <w:rPr>
                <w:i/>
                <w:iCs/>
                <w:color w:val="595959" w:themeColor="text1" w:themeTint="A6"/>
                <w:sz w:val="22"/>
                <w:szCs w:val="24"/>
              </w:rPr>
              <w:t xml:space="preserve"> and private </w:t>
            </w:r>
            <w:proofErr w:type="spellStart"/>
            <w:r>
              <w:rPr>
                <w:i/>
                <w:iCs/>
                <w:color w:val="595959" w:themeColor="text1" w:themeTint="A6"/>
                <w:sz w:val="22"/>
                <w:szCs w:val="24"/>
              </w:rPr>
              <w:t>Github</w:t>
            </w:r>
            <w:proofErr w:type="spellEnd"/>
            <w:r>
              <w:rPr>
                <w:i/>
                <w:iCs/>
                <w:color w:val="595959" w:themeColor="text1" w:themeTint="A6"/>
                <w:sz w:val="22"/>
                <w:szCs w:val="24"/>
              </w:rPr>
              <w:t xml:space="preserve"> repository. </w:t>
            </w:r>
          </w:p>
        </w:tc>
      </w:tr>
    </w:tbl>
    <w:p w14:paraId="4A85D5CC" w14:textId="77777777" w:rsidR="003312ED" w:rsidRDefault="003312ED"/>
    <w:p w14:paraId="0B67D904" w14:textId="5CFC3789" w:rsidR="003312ED" w:rsidRPr="00FD192F" w:rsidRDefault="00FD192F">
      <w:pPr>
        <w:pStyle w:val="Heading2"/>
        <w:rPr>
          <w:sz w:val="28"/>
          <w:szCs w:val="20"/>
        </w:rPr>
      </w:pPr>
      <w:r w:rsidRPr="00FD192F">
        <w:rPr>
          <w:sz w:val="28"/>
          <w:szCs w:val="20"/>
        </w:rPr>
        <w:t>Implementation Plan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5D4DC9" w14:paraId="0A9984FF" w14:textId="77777777" w:rsidTr="00766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29FD2321" w14:textId="77777777" w:rsidR="005D4DC9" w:rsidRDefault="005D4DC9" w:rsidP="007664E8">
            <w:r>
              <w:rPr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37108470" wp14:editId="0FB5A06C">
                      <wp:extent cx="141605" cy="141605"/>
                      <wp:effectExtent l="0" t="0" r="0" b="0"/>
                      <wp:docPr id="62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3" name="Rectangle 63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Freeform 64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8310EE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">
                      <v:rect id="Rectangle 63" o:spid="_x0000_s1027" alt="Blue rectangle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" fillcolor="#2e74b5 [2404]" stroked="f" strokeweight="0"/>
                      <v:shape id="Freeform 64" o:spid="_x0000_s1028" alt="Information icon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73785203" w14:textId="77777777" w:rsidR="005D4DC9" w:rsidRDefault="00322509" w:rsidP="00FD192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Analysis: we </w:t>
            </w:r>
            <w:r w:rsidRPr="00322509">
              <w:rPr>
                <w:sz w:val="22"/>
                <w:szCs w:val="24"/>
              </w:rPr>
              <w:t>start with exploratory analysis</w:t>
            </w:r>
            <w:r>
              <w:rPr>
                <w:sz w:val="22"/>
                <w:szCs w:val="24"/>
              </w:rPr>
              <w:t xml:space="preserve"> (ex: reference </w:t>
            </w:r>
            <w:proofErr w:type="gramStart"/>
            <w:r>
              <w:rPr>
                <w:sz w:val="22"/>
                <w:szCs w:val="24"/>
              </w:rPr>
              <w:t>papers,…</w:t>
            </w:r>
            <w:proofErr w:type="gramEnd"/>
            <w:r>
              <w:rPr>
                <w:sz w:val="22"/>
                <w:szCs w:val="24"/>
              </w:rPr>
              <w:t>),</w:t>
            </w:r>
            <w:r w:rsidRPr="00322509">
              <w:rPr>
                <w:sz w:val="22"/>
                <w:szCs w:val="24"/>
              </w:rPr>
              <w:t xml:space="preserve"> data quality</w:t>
            </w:r>
            <w:r>
              <w:rPr>
                <w:sz w:val="22"/>
                <w:szCs w:val="24"/>
              </w:rPr>
              <w:t xml:space="preserve"> and composition of dataset. </w:t>
            </w:r>
          </w:p>
          <w:p w14:paraId="7DB7837D" w14:textId="527978E3" w:rsidR="00322509" w:rsidRPr="00322509" w:rsidRDefault="00322509" w:rsidP="00322509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Pipeline: </w:t>
            </w:r>
            <w:r w:rsidRPr="00322509">
              <w:rPr>
                <w:sz w:val="22"/>
                <w:szCs w:val="24"/>
              </w:rPr>
              <w:t>Then we will build a preprocessing pipeline including normalization, temporal segmentation.</w:t>
            </w:r>
          </w:p>
          <w:p w14:paraId="01C30019" w14:textId="6C6EC31D" w:rsidR="00322509" w:rsidRDefault="00322509" w:rsidP="00322509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Baseline: </w:t>
            </w:r>
            <w:r w:rsidRPr="00322509">
              <w:rPr>
                <w:sz w:val="22"/>
                <w:szCs w:val="24"/>
              </w:rPr>
              <w:t>A baseline Autoencoder will be trained on normal behavior to learn nominal motion patterns.</w:t>
            </w:r>
          </w:p>
          <w:p w14:paraId="6701C065" w14:textId="3BC28FBA" w:rsidR="00EF0D2B" w:rsidRDefault="00EF0D2B" w:rsidP="00322509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Training and Optimization: Training the model to learn normal movement patterns and </w:t>
            </w:r>
            <w:proofErr w:type="gramStart"/>
            <w:r>
              <w:rPr>
                <w:sz w:val="22"/>
                <w:szCs w:val="24"/>
              </w:rPr>
              <w:t>fine tuning</w:t>
            </w:r>
            <w:proofErr w:type="gramEnd"/>
            <w:r>
              <w:rPr>
                <w:sz w:val="22"/>
                <w:szCs w:val="24"/>
              </w:rPr>
              <w:t xml:space="preserve"> hyperparameters to improve detection of deviations. </w:t>
            </w:r>
          </w:p>
          <w:p w14:paraId="43FB1218" w14:textId="21C6DB31" w:rsidR="00EF0D2B" w:rsidRDefault="00EF0D2B" w:rsidP="00322509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Validation: Comparing model performance using specific metrics for the final report. </w:t>
            </w:r>
          </w:p>
          <w:p w14:paraId="6F397710" w14:textId="65F0A6A0" w:rsidR="00322509" w:rsidRDefault="00322509" w:rsidP="00322509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E8FD891" w14:textId="77777777" w:rsidR="003312ED" w:rsidRDefault="003312ED"/>
    <w:p w14:paraId="2F7419C7" w14:textId="5F17C9D5" w:rsidR="003312ED" w:rsidRPr="00FD192F" w:rsidRDefault="00FD192F">
      <w:pPr>
        <w:pStyle w:val="Heading2"/>
        <w:rPr>
          <w:sz w:val="28"/>
          <w:szCs w:val="20"/>
        </w:rPr>
      </w:pPr>
      <w:r w:rsidRPr="00FD192F">
        <w:rPr>
          <w:sz w:val="28"/>
          <w:szCs w:val="20"/>
        </w:rPr>
        <w:t>Tentative Timeline/Schedule</w:t>
      </w:r>
    </w:p>
    <w:tbl>
      <w:tblPr>
        <w:tblStyle w:val="TipTable"/>
        <w:tblW w:w="9692" w:type="pct"/>
        <w:tblLook w:val="04A0" w:firstRow="1" w:lastRow="0" w:firstColumn="1" w:lastColumn="0" w:noHBand="0" w:noVBand="1"/>
        <w:tblDescription w:val="Layout table"/>
      </w:tblPr>
      <w:tblGrid>
        <w:gridCol w:w="579"/>
        <w:gridCol w:w="8782"/>
        <w:gridCol w:w="8782"/>
      </w:tblGrid>
      <w:tr w:rsidR="00EF0D2B" w14:paraId="35C80E12" w14:textId="77777777" w:rsidTr="00EF0D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" w:type="pct"/>
          </w:tcPr>
          <w:p w14:paraId="140DBEBD" w14:textId="77777777" w:rsidR="00EF0D2B" w:rsidRDefault="00EF0D2B" w:rsidP="00EF0D2B">
            <w:r>
              <w:rPr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45D7F9A5" wp14:editId="09910171">
                      <wp:extent cx="141605" cy="141605"/>
                      <wp:effectExtent l="0" t="0" r="0" b="0"/>
                      <wp:docPr id="65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6" name="Rectangle 66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Freeform 67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636AB0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">
                      <v:rect id="Rectangle 66" o:spid="_x0000_s1027" alt="Blue rectangle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" fillcolor="#2e74b5 [2404]" stroked="f" strokeweight="0"/>
                      <v:shape id="Freeform 67" o:spid="_x0000_s1028" alt="Information icon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20" w:type="pct"/>
          </w:tcPr>
          <w:p w14:paraId="1BEBC534" w14:textId="588CA262" w:rsidR="00EF0D2B" w:rsidRDefault="00EF0D2B" w:rsidP="00EF0D2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Analysis: </w:t>
            </w:r>
            <w:r>
              <w:rPr>
                <w:sz w:val="22"/>
                <w:szCs w:val="24"/>
              </w:rPr>
              <w:t>first week of May</w:t>
            </w:r>
          </w:p>
          <w:p w14:paraId="3EF92133" w14:textId="724F8F1F" w:rsidR="00EF0D2B" w:rsidRPr="00322509" w:rsidRDefault="00EF0D2B" w:rsidP="00EF0D2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Pipeline: </w:t>
            </w:r>
            <w:r>
              <w:rPr>
                <w:sz w:val="22"/>
                <w:szCs w:val="24"/>
              </w:rPr>
              <w:t>May</w:t>
            </w:r>
          </w:p>
          <w:p w14:paraId="767B7C0A" w14:textId="353C7E45" w:rsidR="00EF0D2B" w:rsidRDefault="00EF0D2B" w:rsidP="00EF0D2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Baseline: </w:t>
            </w:r>
            <w:r w:rsidR="00F1724F">
              <w:rPr>
                <w:sz w:val="22"/>
                <w:szCs w:val="24"/>
              </w:rPr>
              <w:t>May</w:t>
            </w:r>
          </w:p>
          <w:p w14:paraId="7A5275A7" w14:textId="743819A6" w:rsidR="00EF0D2B" w:rsidRDefault="00EF0D2B" w:rsidP="00EF0D2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Training and Optimization: </w:t>
            </w:r>
            <w:r w:rsidR="00F1724F">
              <w:rPr>
                <w:sz w:val="22"/>
                <w:szCs w:val="24"/>
              </w:rPr>
              <w:t>July</w:t>
            </w:r>
          </w:p>
          <w:p w14:paraId="487888C5" w14:textId="104184E9" w:rsidR="00EF0D2B" w:rsidRDefault="00EF0D2B" w:rsidP="00EF0D2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Validation: </w:t>
            </w:r>
            <w:r w:rsidR="00F1724F">
              <w:rPr>
                <w:sz w:val="22"/>
                <w:szCs w:val="24"/>
              </w:rPr>
              <w:t>July/August</w:t>
            </w:r>
          </w:p>
          <w:p w14:paraId="2E651190" w14:textId="77777777" w:rsidR="00EF0D2B" w:rsidRPr="00FD192F" w:rsidRDefault="00EF0D2B" w:rsidP="00EF0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595959" w:themeColor="text1" w:themeTint="A6"/>
                <w:sz w:val="22"/>
                <w:szCs w:val="24"/>
              </w:rPr>
            </w:pPr>
          </w:p>
        </w:tc>
        <w:tc>
          <w:tcPr>
            <w:tcW w:w="2420" w:type="pct"/>
          </w:tcPr>
          <w:p w14:paraId="6E5B0B29" w14:textId="7D9BCBF8" w:rsidR="00EF0D2B" w:rsidRDefault="00EF0D2B" w:rsidP="00F17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0BFF865" w14:textId="13120CA2" w:rsidR="000F125B" w:rsidRDefault="000F125B" w:rsidP="000F125B"/>
    <w:p w14:paraId="3FA92191" w14:textId="3D6C878C" w:rsidR="000F125B" w:rsidRPr="00FD192F" w:rsidRDefault="000F125B" w:rsidP="000F125B">
      <w:pPr>
        <w:pStyle w:val="Heading2"/>
        <w:rPr>
          <w:sz w:val="28"/>
          <w:szCs w:val="20"/>
        </w:rPr>
      </w:pPr>
      <w:r>
        <w:rPr>
          <w:sz w:val="28"/>
          <w:szCs w:val="20"/>
        </w:rPr>
        <w:t>Confidentiality Agreement</w:t>
      </w:r>
    </w:p>
    <w:p w14:paraId="76CE3B25" w14:textId="176CD11A" w:rsidR="000F125B" w:rsidRPr="000F125B" w:rsidRDefault="000F125B">
      <w:pPr>
        <w:rPr>
          <w:i/>
          <w:iCs/>
          <w:color w:val="595959" w:themeColor="text1" w:themeTint="A6"/>
          <w:sz w:val="22"/>
          <w:szCs w:val="24"/>
        </w:rPr>
      </w:pPr>
      <w:r w:rsidRPr="000F125B">
        <w:rPr>
          <w:i/>
          <w:iCs/>
          <w:color w:val="595959" w:themeColor="text1" w:themeTint="A6"/>
          <w:sz w:val="22"/>
          <w:szCs w:val="24"/>
        </w:rPr>
        <w:t>By participating in this project, each group member agrees that all shared data, developed code, reports, and related documentation are confidential.</w:t>
      </w:r>
      <w:r>
        <w:rPr>
          <w:i/>
          <w:iCs/>
          <w:color w:val="595959" w:themeColor="text1" w:themeTint="A6"/>
          <w:sz w:val="22"/>
          <w:szCs w:val="24"/>
        </w:rPr>
        <w:t xml:space="preserve"> </w:t>
      </w:r>
      <w:r w:rsidRPr="000F125B">
        <w:rPr>
          <w:i/>
          <w:iCs/>
          <w:color w:val="595959" w:themeColor="text1" w:themeTint="A6"/>
          <w:sz w:val="22"/>
          <w:szCs w:val="24"/>
        </w:rPr>
        <w:t xml:space="preserve">These materials may be used solely for the purpose of completing </w:t>
      </w:r>
      <w:r w:rsidRPr="000F125B">
        <w:rPr>
          <w:b/>
          <w:bCs/>
          <w:i/>
          <w:iCs/>
          <w:color w:val="595959" w:themeColor="text1" w:themeTint="A6"/>
          <w:sz w:val="22"/>
          <w:szCs w:val="24"/>
        </w:rPr>
        <w:t>this course exam</w:t>
      </w:r>
      <w:r w:rsidRPr="000F125B">
        <w:rPr>
          <w:i/>
          <w:iCs/>
          <w:color w:val="595959" w:themeColor="text1" w:themeTint="A6"/>
          <w:sz w:val="22"/>
          <w:szCs w:val="24"/>
        </w:rPr>
        <w:t xml:space="preserve"> and for no other purpose.</w:t>
      </w:r>
      <w:r w:rsidRPr="000F125B">
        <w:rPr>
          <w:i/>
          <w:iCs/>
          <w:color w:val="595959" w:themeColor="text1" w:themeTint="A6"/>
          <w:sz w:val="22"/>
          <w:szCs w:val="24"/>
        </w:rPr>
        <w:br/>
        <w:t>Any associated repositories or materials must not be made public or shared outside the group without prior consent.</w:t>
      </w:r>
    </w:p>
    <w:p w14:paraId="233730C0" w14:textId="4B8DB56F" w:rsidR="003312ED" w:rsidRDefault="00FD192F">
      <w:pPr>
        <w:pStyle w:val="Heading1"/>
      </w:pPr>
      <w:r>
        <w:t>APProval to proceed</w:t>
      </w:r>
    </w:p>
    <w:p w14:paraId="1755FB5C" w14:textId="77777777" w:rsidR="003312ED" w:rsidRDefault="00000000">
      <w:sdt>
        <w:sdtPr>
          <w:alias w:val="Enter description:"/>
          <w:tag w:val="Enter description:"/>
          <w:id w:val="2060202526"/>
          <w:placeholder>
            <w:docPart w:val="890A9A88D0F645BCA896B99276D45D5C"/>
          </w:placeholder>
          <w:temporary/>
          <w:showingPlcHdr/>
          <w15:appearance w15:val="hidden"/>
        </w:sdtPr>
        <w:sdtContent>
          <w:r w:rsidR="001A728E">
            <w:t>We approve the project as described above, and authorize the team to proceed.</w:t>
          </w:r>
        </w:sdtContent>
      </w:sdt>
    </w:p>
    <w:tbl>
      <w:tblPr>
        <w:tblStyle w:val="ProjectScopeTable"/>
        <w:tblW w:w="3077" w:type="pct"/>
        <w:tblLook w:val="04A0" w:firstRow="1" w:lastRow="0" w:firstColumn="1" w:lastColumn="0" w:noHBand="0" w:noVBand="1"/>
        <w:tblDescription w:val="Table to enter Name, Title, and Date"/>
      </w:tblPr>
      <w:tblGrid>
        <w:gridCol w:w="3596"/>
        <w:gridCol w:w="2158"/>
      </w:tblGrid>
      <w:tr w:rsidR="00FD192F" w14:paraId="3699A47F" w14:textId="77777777" w:rsidTr="00FD1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5" w:type="pct"/>
          </w:tcPr>
          <w:p w14:paraId="5898C872" w14:textId="77777777" w:rsidR="00FD192F" w:rsidRDefault="00000000">
            <w:sdt>
              <w:sdtPr>
                <w:alias w:val="Name:"/>
                <w:tag w:val="Name:"/>
                <w:id w:val="906499201"/>
                <w:placeholder>
                  <w:docPart w:val="3003D4A2D81B40B5946FA699F17AA968"/>
                </w:placeholder>
                <w:temporary/>
                <w:showingPlcHdr/>
                <w15:appearance w15:val="hidden"/>
              </w:sdtPr>
              <w:sdtContent>
                <w:r w:rsidR="00FD192F">
                  <w:t>Name</w:t>
                </w:r>
              </w:sdtContent>
            </w:sdt>
          </w:p>
        </w:tc>
        <w:sdt>
          <w:sdtPr>
            <w:alias w:val="Date:"/>
            <w:tag w:val="Date:"/>
            <w:id w:val="-434442090"/>
            <w:placeholder>
              <w:docPart w:val="137EBE2957384C6BAC0560BB65E4B4EB"/>
            </w:placeholder>
            <w:temporary/>
            <w:showingPlcHdr/>
            <w15:appearance w15:val="hidden"/>
          </w:sdtPr>
          <w:sdtContent>
            <w:tc>
              <w:tcPr>
                <w:tcW w:w="1875" w:type="pct"/>
              </w:tcPr>
              <w:p w14:paraId="7A01EACD" w14:textId="77777777" w:rsidR="00FD192F" w:rsidRDefault="00FD192F">
                <w:r>
                  <w:t>Date</w:t>
                </w:r>
              </w:p>
            </w:tc>
          </w:sdtContent>
        </w:sdt>
      </w:tr>
      <w:tr w:rsidR="00FD192F" w14:paraId="4B649BEA" w14:textId="77777777" w:rsidTr="00FD192F">
        <w:tc>
          <w:tcPr>
            <w:tcW w:w="3125" w:type="pct"/>
          </w:tcPr>
          <w:p w14:paraId="3F4876E0" w14:textId="77777777" w:rsidR="00FD192F" w:rsidRDefault="00FD192F"/>
        </w:tc>
        <w:tc>
          <w:tcPr>
            <w:tcW w:w="1875" w:type="pct"/>
          </w:tcPr>
          <w:p w14:paraId="17A5B6DB" w14:textId="77777777" w:rsidR="00FD192F" w:rsidRDefault="00FD192F"/>
        </w:tc>
      </w:tr>
    </w:tbl>
    <w:p w14:paraId="2EFF76A5" w14:textId="77777777" w:rsidR="003312ED" w:rsidRDefault="003312ED"/>
    <w:sectPr w:rsidR="003312ED">
      <w:footerReference w:type="default" r:id="rId7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45C27" w14:textId="77777777" w:rsidR="00494485" w:rsidRDefault="00494485">
      <w:pPr>
        <w:spacing w:after="0" w:line="240" w:lineRule="auto"/>
      </w:pPr>
      <w:r>
        <w:separator/>
      </w:r>
    </w:p>
  </w:endnote>
  <w:endnote w:type="continuationSeparator" w:id="0">
    <w:p w14:paraId="739747D1" w14:textId="77777777" w:rsidR="00494485" w:rsidRDefault="00494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E3F2F" w14:textId="77777777" w:rsidR="001E042A" w:rsidRDefault="001E042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A06B7" w14:textId="77777777" w:rsidR="00494485" w:rsidRDefault="00494485">
      <w:pPr>
        <w:spacing w:after="0" w:line="240" w:lineRule="auto"/>
      </w:pPr>
      <w:r>
        <w:separator/>
      </w:r>
    </w:p>
  </w:footnote>
  <w:footnote w:type="continuationSeparator" w:id="0">
    <w:p w14:paraId="669C3237" w14:textId="77777777" w:rsidR="00494485" w:rsidRDefault="00494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2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num w:numId="1" w16cid:durableId="1188593188">
    <w:abstractNumId w:val="9"/>
  </w:num>
  <w:num w:numId="2" w16cid:durableId="122162176">
    <w:abstractNumId w:val="12"/>
  </w:num>
  <w:num w:numId="3" w16cid:durableId="1893535553">
    <w:abstractNumId w:val="12"/>
    <w:lvlOverride w:ilvl="0">
      <w:startOverride w:val="1"/>
    </w:lvlOverride>
  </w:num>
  <w:num w:numId="4" w16cid:durableId="574434704">
    <w:abstractNumId w:val="10"/>
  </w:num>
  <w:num w:numId="5" w16cid:durableId="975986030">
    <w:abstractNumId w:val="7"/>
  </w:num>
  <w:num w:numId="6" w16cid:durableId="630289698">
    <w:abstractNumId w:val="6"/>
  </w:num>
  <w:num w:numId="7" w16cid:durableId="421726902">
    <w:abstractNumId w:val="5"/>
  </w:num>
  <w:num w:numId="8" w16cid:durableId="2134133930">
    <w:abstractNumId w:val="4"/>
  </w:num>
  <w:num w:numId="9" w16cid:durableId="1992442396">
    <w:abstractNumId w:val="8"/>
  </w:num>
  <w:num w:numId="10" w16cid:durableId="470246044">
    <w:abstractNumId w:val="3"/>
  </w:num>
  <w:num w:numId="11" w16cid:durableId="1176502374">
    <w:abstractNumId w:val="2"/>
  </w:num>
  <w:num w:numId="12" w16cid:durableId="1464541976">
    <w:abstractNumId w:val="1"/>
  </w:num>
  <w:num w:numId="13" w16cid:durableId="310599692">
    <w:abstractNumId w:val="0"/>
  </w:num>
  <w:num w:numId="14" w16cid:durableId="1531079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750158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7C"/>
    <w:rsid w:val="00015A7C"/>
    <w:rsid w:val="00034FB8"/>
    <w:rsid w:val="00083B37"/>
    <w:rsid w:val="000A0612"/>
    <w:rsid w:val="000F125B"/>
    <w:rsid w:val="001A728E"/>
    <w:rsid w:val="001E042A"/>
    <w:rsid w:val="00225505"/>
    <w:rsid w:val="00322509"/>
    <w:rsid w:val="003312ED"/>
    <w:rsid w:val="004018C1"/>
    <w:rsid w:val="004727F4"/>
    <w:rsid w:val="00494485"/>
    <w:rsid w:val="004A0A8D"/>
    <w:rsid w:val="004C4FAE"/>
    <w:rsid w:val="004E5D88"/>
    <w:rsid w:val="00521055"/>
    <w:rsid w:val="00575B92"/>
    <w:rsid w:val="005A6255"/>
    <w:rsid w:val="005D4DC9"/>
    <w:rsid w:val="005F7999"/>
    <w:rsid w:val="00626EDA"/>
    <w:rsid w:val="00684F80"/>
    <w:rsid w:val="00696FB2"/>
    <w:rsid w:val="006B77BB"/>
    <w:rsid w:val="006D7FF8"/>
    <w:rsid w:val="006E3BEF"/>
    <w:rsid w:val="00704472"/>
    <w:rsid w:val="00705A6F"/>
    <w:rsid w:val="00780978"/>
    <w:rsid w:val="00780C80"/>
    <w:rsid w:val="00791457"/>
    <w:rsid w:val="007A4514"/>
    <w:rsid w:val="007F372E"/>
    <w:rsid w:val="008D5E06"/>
    <w:rsid w:val="008D6D77"/>
    <w:rsid w:val="00954BFF"/>
    <w:rsid w:val="00AA316B"/>
    <w:rsid w:val="00B14E47"/>
    <w:rsid w:val="00B374E8"/>
    <w:rsid w:val="00BC1FD2"/>
    <w:rsid w:val="00C92C41"/>
    <w:rsid w:val="00D0016B"/>
    <w:rsid w:val="00D10C59"/>
    <w:rsid w:val="00D33F7A"/>
    <w:rsid w:val="00D57E3E"/>
    <w:rsid w:val="00DB24CB"/>
    <w:rsid w:val="00DF5013"/>
    <w:rsid w:val="00E9640A"/>
    <w:rsid w:val="00EB4FA8"/>
    <w:rsid w:val="00ED1A64"/>
    <w:rsid w:val="00EF0D2B"/>
    <w:rsid w:val="00F1586E"/>
    <w:rsid w:val="00F1724F"/>
    <w:rsid w:val="00F91C30"/>
    <w:rsid w:val="00FA600D"/>
    <w:rsid w:val="00FD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C6373B"/>
  <w15:chartTrackingRefBased/>
  <w15:docId w15:val="{9E9CC38C-5C7C-49F4-99F9-DDFBFF2DF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nzio\AppData\Roaming\Microsoft\Templates\Project%20scope%20report%20(Business%20Blu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0A9A88D0F645BCA896B99276D45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A7FFD-5C7D-4BD7-A6E7-C8AB0DB0A4E0}"/>
      </w:docPartPr>
      <w:docPartBody>
        <w:p w:rsidR="00D72406" w:rsidRDefault="00404305">
          <w:pPr>
            <w:pStyle w:val="890A9A88D0F645BCA896B99276D45D5C"/>
          </w:pPr>
          <w:r>
            <w:t>We approve the project as described above, and authorize the team to proceed.</w:t>
          </w:r>
        </w:p>
      </w:docPartBody>
    </w:docPart>
    <w:docPart>
      <w:docPartPr>
        <w:name w:val="3003D4A2D81B40B5946FA699F17AA9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56A134-9AC3-484E-8EE5-F3E6B769A8B7}"/>
      </w:docPartPr>
      <w:docPartBody>
        <w:p w:rsidR="00D72406" w:rsidRDefault="00CE4FFE" w:rsidP="00CE4FFE">
          <w:pPr>
            <w:pStyle w:val="3003D4A2D81B40B5946FA699F17AA968"/>
          </w:pPr>
          <w:r>
            <w:t>Name</w:t>
          </w:r>
        </w:p>
      </w:docPartBody>
    </w:docPart>
    <w:docPart>
      <w:docPartPr>
        <w:name w:val="137EBE2957384C6BAC0560BB65E4B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3FA68-933F-4A2F-83F6-52A34F1D980C}"/>
      </w:docPartPr>
      <w:docPartBody>
        <w:p w:rsidR="00D72406" w:rsidRDefault="00CE4FFE" w:rsidP="00CE4FFE">
          <w:pPr>
            <w:pStyle w:val="137EBE2957384C6BAC0560BB65E4B4EB"/>
          </w:pPr>
          <w:r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FE"/>
    <w:rsid w:val="00034FB8"/>
    <w:rsid w:val="00404305"/>
    <w:rsid w:val="00417D18"/>
    <w:rsid w:val="00780978"/>
    <w:rsid w:val="009913FC"/>
    <w:rsid w:val="009D22E6"/>
    <w:rsid w:val="00AC1536"/>
    <w:rsid w:val="00AC1868"/>
    <w:rsid w:val="00B426DA"/>
    <w:rsid w:val="00CC6EB7"/>
    <w:rsid w:val="00CE4FFE"/>
    <w:rsid w:val="00D72406"/>
    <w:rsid w:val="00F7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0A9A88D0F645BCA896B99276D45D5C">
    <w:name w:val="890A9A88D0F645BCA896B99276D45D5C"/>
  </w:style>
  <w:style w:type="paragraph" w:customStyle="1" w:styleId="3003D4A2D81B40B5946FA699F17AA968">
    <w:name w:val="3003D4A2D81B40B5946FA699F17AA968"/>
    <w:rsid w:val="00CE4FFE"/>
  </w:style>
  <w:style w:type="paragraph" w:customStyle="1" w:styleId="137EBE2957384C6BAC0560BB65E4B4EB">
    <w:name w:val="137EBE2957384C6BAC0560BB65E4B4EB"/>
    <w:rsid w:val="00CE4F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46</TotalTime>
  <Pages>3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ponzio</dc:creator>
  <cp:lastModifiedBy>Michelangelo Ungolo</cp:lastModifiedBy>
  <cp:revision>3</cp:revision>
  <dcterms:created xsi:type="dcterms:W3CDTF">2026-03-25T10:01:00Z</dcterms:created>
  <dcterms:modified xsi:type="dcterms:W3CDTF">2026-04-27T15:50:00Z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